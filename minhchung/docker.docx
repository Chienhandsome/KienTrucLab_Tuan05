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103E64"/>
    <w:p w14:paraId="119C0874">
      <w:r>
        <w:drawing>
          <wp:inline distT="0" distB="0" distL="114300" distR="114300">
            <wp:extent cx="5274310" cy="5768975"/>
            <wp:effectExtent l="0" t="0" r="1397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6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21F5D39A"/>
    <w:multiLevelType w:val="singleLevel"/>
    <w:tmpl w:val="21F5D39A"/>
    <w:lvl w:ilvl="0" w:tentative="0">
      <w:start w:val="1"/>
      <w:numFmt w:val="decimal"/>
      <w:pStyle w:val="3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0E71187"/>
    <w:rsid w:val="249963CD"/>
    <w:rsid w:val="3709053C"/>
    <w:rsid w:val="52E23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qFormat="1"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2"/>
    <w:next w:val="2"/>
    <w:semiHidden/>
    <w:unhideWhenUsed/>
    <w:qFormat/>
    <w:uiPriority w:val="0"/>
    <w:pPr>
      <w:numPr>
        <w:ilvl w:val="0"/>
        <w:numId w:val="1"/>
      </w:num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  <w:outlineLvl w:val="1"/>
    </w:pPr>
    <w:rPr>
      <w:rFonts w:ascii="Times New Roman" w:hAnsi="Times New Roman" w:eastAsia="SimSun" w:cs="SimSun"/>
      <w:color w:val="000000"/>
      <w:sz w:val="28"/>
      <w:szCs w:val="36"/>
      <w:u w:val="none"/>
      <w:shd w:val="clear" w:fill="auto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2"/>
      </w:numPr>
    </w:pPr>
  </w:style>
  <w:style w:type="paragraph" w:styleId="69">
    <w:name w:val="List Bullet 2"/>
    <w:basedOn w:val="1"/>
    <w:uiPriority w:val="0"/>
    <w:pPr>
      <w:numPr>
        <w:ilvl w:val="0"/>
        <w:numId w:val="3"/>
      </w:numPr>
    </w:pPr>
  </w:style>
  <w:style w:type="paragraph" w:styleId="70">
    <w:name w:val="List Bullet 3"/>
    <w:basedOn w:val="1"/>
    <w:uiPriority w:val="0"/>
    <w:pPr>
      <w:numPr>
        <w:ilvl w:val="0"/>
        <w:numId w:val="4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72">
    <w:name w:val="List Bullet 5"/>
    <w:basedOn w:val="1"/>
    <w:uiPriority w:val="0"/>
    <w:pPr>
      <w:numPr>
        <w:ilvl w:val="0"/>
        <w:numId w:val="6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7"/>
      </w:numPr>
    </w:pPr>
  </w:style>
  <w:style w:type="paragraph" w:styleId="79">
    <w:name w:val="List Number 2"/>
    <w:basedOn w:val="1"/>
    <w:uiPriority w:val="0"/>
    <w:pPr>
      <w:numPr>
        <w:ilvl w:val="0"/>
        <w:numId w:val="8"/>
      </w:numPr>
    </w:pPr>
  </w:style>
  <w:style w:type="paragraph" w:styleId="80">
    <w:name w:val="List Number 3"/>
    <w:basedOn w:val="1"/>
    <w:uiPriority w:val="0"/>
    <w:pPr>
      <w:numPr>
        <w:ilvl w:val="0"/>
        <w:numId w:val="9"/>
      </w:numPr>
    </w:pPr>
  </w:style>
  <w:style w:type="paragraph" w:styleId="81">
    <w:name w:val="List Number 4"/>
    <w:basedOn w:val="1"/>
    <w:uiPriority w:val="0"/>
    <w:pPr>
      <w:numPr>
        <w:ilvl w:val="0"/>
        <w:numId w:val="10"/>
      </w:numPr>
    </w:pPr>
  </w:style>
  <w:style w:type="paragraph" w:styleId="82">
    <w:name w:val="List Number 5"/>
    <w:basedOn w:val="1"/>
    <w:uiPriority w:val="0"/>
    <w:pPr>
      <w:numPr>
        <w:ilvl w:val="0"/>
        <w:numId w:val="11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2025-02-21T05:06:00Z</dcterms:created>
  <dc:creator>Công Chiến</dc:creator>
  <cp:lastModifiedBy>Windows</cp:lastModifiedBy>
  <dcterms:modified xsi:type="dcterms:W3CDTF">2026-03-18T07:47:42Z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ICV">
    <vt:lpwstr>5C57FFADCF5F4101A070492E541616DC_12</vt:lpwstr>
  </property>
  <property fmtid="{D5CDD505-2E9C-101B-9397-08002B2CF9AE}" pid="4" name="KSOTemplateDocerSaveRecord">
    <vt:lpwstr>eyJoZGlkIjoiYTE5ODg1ODU5ZGRlNjFmNTgxYTJlNTAzNDhhN2Y3NTcifQ==</vt:lpwstr>
  </property>
</Properties>
</file>